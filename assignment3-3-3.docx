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92C6E" w14:textId="77777777" w:rsidR="006040DB" w:rsidRDefault="00000000">
      <w:pPr>
        <w:pStyle w:val="Title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RESTful</w:t>
      </w:r>
      <w:r>
        <w:rPr>
          <w:spacing w:val="-13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 xml:space="preserve">using express.js and creating a database and index in </w:t>
      </w:r>
      <w:r>
        <w:rPr>
          <w:spacing w:val="-2"/>
        </w:rPr>
        <w:t>MongoDB.</w:t>
      </w:r>
    </w:p>
    <w:p w14:paraId="774A36E6" w14:textId="645C9A0E" w:rsidR="006040DB" w:rsidRDefault="0000000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Name :</w:t>
      </w:r>
      <w:proofErr w:type="gramEnd"/>
      <w:r>
        <w:rPr>
          <w:sz w:val="32"/>
          <w:szCs w:val="32"/>
        </w:rPr>
        <w:t xml:space="preserve"> </w:t>
      </w:r>
      <w:r w:rsidR="009F35C9">
        <w:rPr>
          <w:sz w:val="32"/>
          <w:szCs w:val="32"/>
        </w:rPr>
        <w:t>Madireddi Jagadeesh</w:t>
      </w:r>
    </w:p>
    <w:p w14:paraId="75290592" w14:textId="54677695" w:rsidR="006040DB" w:rsidRDefault="0000000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Email :</w:t>
      </w:r>
      <w:proofErr w:type="gramEnd"/>
      <w:r>
        <w:rPr>
          <w:sz w:val="32"/>
          <w:szCs w:val="32"/>
        </w:rPr>
        <w:t xml:space="preserve"> </w:t>
      </w:r>
      <w:hyperlink r:id="rId8" w:history="1">
        <w:r w:rsidR="00847ADF" w:rsidRPr="007D1C36">
          <w:rPr>
            <w:rStyle w:val="Hyperlink"/>
            <w:sz w:val="32"/>
            <w:szCs w:val="32"/>
          </w:rPr>
          <w:t>madiraddijagadeesh@gmail.com</w:t>
        </w:r>
      </w:hyperlink>
    </w:p>
    <w:p w14:paraId="41C7A128" w14:textId="61DED00B" w:rsidR="006040D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College: </w:t>
      </w:r>
      <w:r w:rsidR="000D1702">
        <w:rPr>
          <w:sz w:val="32"/>
          <w:szCs w:val="32"/>
        </w:rPr>
        <w:t xml:space="preserve">Visakha institute </w:t>
      </w:r>
      <w:proofErr w:type="gramStart"/>
      <w:r w:rsidR="000D1702">
        <w:rPr>
          <w:sz w:val="32"/>
          <w:szCs w:val="32"/>
        </w:rPr>
        <w:t xml:space="preserve">of </w:t>
      </w:r>
      <w:r>
        <w:rPr>
          <w:sz w:val="32"/>
          <w:szCs w:val="32"/>
        </w:rPr>
        <w:t xml:space="preserve"> engineering</w:t>
      </w:r>
      <w:proofErr w:type="gramEnd"/>
      <w:r>
        <w:rPr>
          <w:sz w:val="32"/>
          <w:szCs w:val="32"/>
        </w:rPr>
        <w:t xml:space="preserve"> </w:t>
      </w:r>
      <w:r w:rsidR="000D1702">
        <w:rPr>
          <w:sz w:val="32"/>
          <w:szCs w:val="32"/>
        </w:rPr>
        <w:t>and technology</w:t>
      </w:r>
    </w:p>
    <w:p w14:paraId="227E63C2" w14:textId="77777777" w:rsidR="006040DB" w:rsidRDefault="006040DB">
      <w:pPr>
        <w:pStyle w:val="BodyText"/>
        <w:rPr>
          <w:b w:val="0"/>
          <w:sz w:val="24"/>
        </w:rPr>
      </w:pPr>
    </w:p>
    <w:p w14:paraId="65C5D65A" w14:textId="77777777" w:rsidR="006040DB" w:rsidRDefault="006040DB">
      <w:pPr>
        <w:pStyle w:val="BodyText"/>
        <w:spacing w:before="25"/>
        <w:rPr>
          <w:b w:val="0"/>
          <w:sz w:val="24"/>
        </w:rPr>
      </w:pPr>
    </w:p>
    <w:p w14:paraId="71BD2278" w14:textId="77777777" w:rsidR="006040DB" w:rsidRDefault="00000000">
      <w:pPr>
        <w:ind w:left="100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3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3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 w14:paraId="7FE04562" w14:textId="77777777" w:rsidR="006040DB" w:rsidRDefault="00000000">
      <w:pPr>
        <w:pStyle w:val="Heading1"/>
        <w:spacing w:before="274"/>
        <w:ind w:left="263"/>
      </w:pPr>
      <w:r>
        <w:t>index.js</w:t>
      </w:r>
      <w:r>
        <w:rPr>
          <w:spacing w:val="-1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59D2C11A" w14:textId="77777777" w:rsidR="006040DB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3BA55B2E" wp14:editId="51A7BDF7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885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6F012" w14:textId="77777777" w:rsidR="006040DB" w:rsidRDefault="006040DB">
      <w:pPr>
        <w:rPr>
          <w:sz w:val="20"/>
        </w:rPr>
        <w:sectPr w:rsidR="006040DB" w:rsidSect="00AF3AC9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0D748C0E" w14:textId="77777777" w:rsidR="006040DB" w:rsidRDefault="006040DB">
      <w:pPr>
        <w:pStyle w:val="BodyText"/>
        <w:spacing w:before="52"/>
        <w:rPr>
          <w:sz w:val="20"/>
        </w:rPr>
      </w:pPr>
    </w:p>
    <w:p w14:paraId="4B2D9A53" w14:textId="77777777" w:rsidR="006040DB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B2F86CC" wp14:editId="59530052">
            <wp:extent cx="5781040" cy="3612515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468F" w14:textId="77777777" w:rsidR="006040DB" w:rsidRDefault="00000000">
      <w:pPr>
        <w:spacing w:before="231"/>
        <w:ind w:left="239"/>
        <w:rPr>
          <w:b/>
          <w:sz w:val="28"/>
        </w:rPr>
      </w:pPr>
      <w:r>
        <w:rPr>
          <w:b/>
          <w:sz w:val="28"/>
        </w:rPr>
        <w:t>MODEL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4D4D9EB6" w14:textId="77777777" w:rsidR="006040DB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60403D2D" wp14:editId="1B77DD10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E7FE3" w14:textId="77777777" w:rsidR="006040DB" w:rsidRDefault="006040DB">
      <w:pPr>
        <w:rPr>
          <w:sz w:val="20"/>
        </w:rPr>
        <w:sectPr w:rsidR="006040DB" w:rsidSect="00AF3AC9">
          <w:headerReference w:type="default" r:id="rId12"/>
          <w:pgSz w:w="11910" w:h="16840"/>
          <w:pgMar w:top="1740" w:right="1320" w:bottom="280" w:left="1340" w:header="1452" w:footer="0" w:gutter="0"/>
          <w:cols w:space="720"/>
        </w:sectPr>
      </w:pPr>
    </w:p>
    <w:p w14:paraId="4E0D0427" w14:textId="77777777" w:rsidR="006040DB" w:rsidRDefault="006040DB">
      <w:pPr>
        <w:pStyle w:val="BodyText"/>
        <w:spacing w:before="52"/>
        <w:rPr>
          <w:sz w:val="20"/>
        </w:rPr>
      </w:pPr>
    </w:p>
    <w:p w14:paraId="64651A17" w14:textId="77777777" w:rsidR="006040DB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0687000" wp14:editId="219D8AE4">
            <wp:extent cx="5781040" cy="361251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E0F7" w14:textId="77777777" w:rsidR="006040DB" w:rsidRDefault="00000000">
      <w:pPr>
        <w:spacing w:before="231" w:after="7" w:line="446" w:lineRule="auto"/>
        <w:ind w:left="244" w:right="5710" w:hanging="144"/>
        <w:rPr>
          <w:b/>
          <w:sz w:val="28"/>
        </w:rPr>
      </w:pPr>
      <w:r>
        <w:rPr>
          <w:b/>
          <w:sz w:val="28"/>
        </w:rPr>
        <w:t>CONTROLLERS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: CREATE :</w:t>
      </w:r>
    </w:p>
    <w:p w14:paraId="3E1119D4" w14:textId="77777777" w:rsidR="006040DB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3E60CF8" wp14:editId="1B8C4C27">
            <wp:extent cx="5651500" cy="352996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B967" w14:textId="77777777" w:rsidR="006040DB" w:rsidRDefault="006040DB">
      <w:pPr>
        <w:rPr>
          <w:sz w:val="20"/>
        </w:rPr>
        <w:sectPr w:rsidR="006040DB" w:rsidSect="00AF3AC9">
          <w:headerReference w:type="default" r:id="rId15"/>
          <w:pgSz w:w="11910" w:h="16840"/>
          <w:pgMar w:top="1740" w:right="1320" w:bottom="280" w:left="1340" w:header="1452" w:footer="0" w:gutter="0"/>
          <w:cols w:space="720"/>
        </w:sectPr>
      </w:pPr>
    </w:p>
    <w:p w14:paraId="1C8D60AA" w14:textId="77777777" w:rsidR="006040DB" w:rsidRDefault="006040DB">
      <w:pPr>
        <w:pStyle w:val="BodyText"/>
        <w:spacing w:before="52"/>
        <w:rPr>
          <w:sz w:val="20"/>
        </w:rPr>
      </w:pPr>
    </w:p>
    <w:p w14:paraId="76C20EBB" w14:textId="77777777" w:rsidR="006040DB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05247A3" wp14:editId="1F931F65">
            <wp:extent cx="5781040" cy="361251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05E3" w14:textId="77777777" w:rsidR="006040DB" w:rsidRDefault="00000000">
      <w:pPr>
        <w:spacing w:before="231"/>
        <w:ind w:left="244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013A82F3" w14:textId="77777777" w:rsidR="006040DB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6A281DCF" wp14:editId="200C9047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E6192" w14:textId="77777777" w:rsidR="006040DB" w:rsidRDefault="006040DB">
      <w:pPr>
        <w:rPr>
          <w:sz w:val="20"/>
        </w:rPr>
        <w:sectPr w:rsidR="006040DB" w:rsidSect="00AF3AC9">
          <w:headerReference w:type="default" r:id="rId18"/>
          <w:pgSz w:w="11910" w:h="16840"/>
          <w:pgMar w:top="1740" w:right="1320" w:bottom="280" w:left="1340" w:header="1452" w:footer="0" w:gutter="0"/>
          <w:cols w:space="720"/>
        </w:sectPr>
      </w:pPr>
    </w:p>
    <w:p w14:paraId="6EB1E7D8" w14:textId="77777777" w:rsidR="006040DB" w:rsidRDefault="006040DB">
      <w:pPr>
        <w:pStyle w:val="BodyText"/>
        <w:spacing w:before="52"/>
        <w:rPr>
          <w:sz w:val="20"/>
        </w:rPr>
      </w:pPr>
    </w:p>
    <w:p w14:paraId="3A182B8D" w14:textId="77777777" w:rsidR="006040DB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D07B3DC" wp14:editId="4B8BBE03">
            <wp:extent cx="5777230" cy="361251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9138" w14:textId="77777777" w:rsidR="006040DB" w:rsidRDefault="00000000">
      <w:pPr>
        <w:spacing w:before="236"/>
        <w:ind w:left="244"/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pacing w:val="-10"/>
          <w:sz w:val="28"/>
        </w:rPr>
        <w:t xml:space="preserve"> :</w:t>
      </w:r>
    </w:p>
    <w:p w14:paraId="0A0EF8C0" w14:textId="77777777" w:rsidR="006040DB" w:rsidRDefault="00000000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4B0550AE" wp14:editId="25F50A04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98456" w14:textId="77777777" w:rsidR="006040DB" w:rsidRDefault="006040DB">
      <w:pPr>
        <w:rPr>
          <w:sz w:val="20"/>
        </w:rPr>
        <w:sectPr w:rsidR="006040DB" w:rsidSect="00AF3AC9">
          <w:headerReference w:type="default" r:id="rId21"/>
          <w:pgSz w:w="11910" w:h="16840"/>
          <w:pgMar w:top="1740" w:right="1320" w:bottom="280" w:left="1340" w:header="1452" w:footer="0" w:gutter="0"/>
          <w:cols w:space="720"/>
        </w:sectPr>
      </w:pPr>
    </w:p>
    <w:p w14:paraId="1A06C5FD" w14:textId="77777777" w:rsidR="006040DB" w:rsidRDefault="00000000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lastRenderedPageBreak/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name.</w:t>
      </w:r>
    </w:p>
    <w:p w14:paraId="10E6405F" w14:textId="77777777" w:rsidR="006040DB" w:rsidRDefault="00000000">
      <w:pPr>
        <w:pStyle w:val="ListParagraph"/>
        <w:numPr>
          <w:ilvl w:val="0"/>
          <w:numId w:val="1"/>
        </w:numPr>
        <w:tabs>
          <w:tab w:val="left" w:pos="1174"/>
        </w:tabs>
        <w:spacing w:before="284"/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(vs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code).</w:t>
      </w:r>
    </w:p>
    <w:p w14:paraId="6C403E99" w14:textId="77777777" w:rsidR="006040DB" w:rsidRDefault="00000000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~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) 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editor.</w:t>
      </w:r>
    </w:p>
    <w:p w14:paraId="77AE555C" w14:textId="77777777" w:rsidR="006040DB" w:rsidRDefault="00000000">
      <w:pPr>
        <w:pStyle w:val="ListParagraph"/>
        <w:numPr>
          <w:ilvl w:val="0"/>
          <w:numId w:val="1"/>
        </w:numPr>
        <w:tabs>
          <w:tab w:val="left" w:pos="1174"/>
        </w:tabs>
        <w:spacing w:before="282"/>
        <w:ind w:left="1174" w:hanging="353"/>
        <w:jc w:val="left"/>
        <w:rPr>
          <w:b/>
          <w:sz w:val="28"/>
        </w:rPr>
      </w:pPr>
      <w:r>
        <w:rPr>
          <w:b/>
          <w:sz w:val="28"/>
        </w:rPr>
        <w:t>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locally.</w:t>
      </w:r>
    </w:p>
    <w:p w14:paraId="760DAC45" w14:textId="77777777" w:rsidR="006040DB" w:rsidRDefault="00000000">
      <w:pPr>
        <w:pStyle w:val="BodyText"/>
        <w:spacing w:before="279"/>
        <w:ind w:left="1243"/>
      </w:pPr>
      <w:r>
        <w:t>git</w:t>
      </w:r>
      <w:r>
        <w:rPr>
          <w:spacing w:val="-9"/>
        </w:rPr>
        <w:t xml:space="preserve"> </w:t>
      </w:r>
      <w:r>
        <w:t xml:space="preserve">clone </w:t>
      </w:r>
      <w:hyperlink r:id="rId22">
        <w:r>
          <w:rPr>
            <w:spacing w:val="-2"/>
            <w:u w:val="single"/>
          </w:rPr>
          <w:t>https://github.com/4727yesuraju/crud.git</w:t>
        </w:r>
      </w:hyperlink>
    </w:p>
    <w:p w14:paraId="0596CB08" w14:textId="77777777" w:rsidR="006040DB" w:rsidRDefault="00000000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(cd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terminal)</w:t>
      </w:r>
    </w:p>
    <w:p w14:paraId="04F79E0B" w14:textId="77777777" w:rsidR="006040DB" w:rsidRDefault="00000000">
      <w:pPr>
        <w:pStyle w:val="ListParagraph"/>
        <w:numPr>
          <w:ilvl w:val="0"/>
          <w:numId w:val="1"/>
        </w:numPr>
        <w:tabs>
          <w:tab w:val="left" w:pos="1174"/>
        </w:tabs>
        <w:spacing w:before="283"/>
        <w:ind w:left="1174" w:hanging="353"/>
        <w:jc w:val="left"/>
        <w:rPr>
          <w:b/>
          <w:sz w:val="28"/>
        </w:rPr>
      </w:pPr>
      <w:r>
        <w:rPr>
          <w:b/>
          <w:sz w:val="28"/>
        </w:rPr>
        <w:t>Ignore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2A76BEF3" w14:textId="77777777" w:rsidR="006040DB" w:rsidRDefault="00000000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Here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28883789" w14:textId="77777777" w:rsidR="006040DB" w:rsidRDefault="00000000">
      <w:pPr>
        <w:pStyle w:val="ListParagraph"/>
        <w:numPr>
          <w:ilvl w:val="0"/>
          <w:numId w:val="1"/>
        </w:numPr>
        <w:tabs>
          <w:tab w:val="left" w:pos="1173"/>
          <w:tab w:val="left" w:pos="1243"/>
        </w:tabs>
        <w:spacing w:before="283" w:line="446" w:lineRule="auto"/>
        <w:ind w:left="1243" w:right="1547" w:hanging="423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.env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 CONN_STR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variables and assign value.</w:t>
      </w:r>
    </w:p>
    <w:p w14:paraId="0CC752A6" w14:textId="77777777" w:rsidR="006040DB" w:rsidRDefault="00000000">
      <w:pPr>
        <w:pStyle w:val="BodyText"/>
        <w:tabs>
          <w:tab w:val="left" w:pos="3380"/>
        </w:tabs>
        <w:spacing w:before="8"/>
        <w:ind w:left="821"/>
      </w:pPr>
      <w:r>
        <w:t>ex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3000</w:t>
      </w:r>
      <w:r>
        <w:tab/>
        <w:t>(</w:t>
      </w:r>
      <w:r>
        <w:rPr>
          <w:spacing w:val="-8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3000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8080).</w:t>
      </w:r>
    </w:p>
    <w:p w14:paraId="55BA4F8B" w14:textId="77777777" w:rsidR="006040DB" w:rsidRDefault="00000000">
      <w:pPr>
        <w:pStyle w:val="BodyText"/>
        <w:spacing w:before="278"/>
        <w:ind w:left="1315"/>
      </w:pPr>
      <w:r>
        <w:t>CONN_STR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mongodb_connection_string.</w:t>
      </w:r>
    </w:p>
    <w:p w14:paraId="678A6BE6" w14:textId="77777777" w:rsidR="006040DB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448DF705" wp14:editId="154A642B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865" cy="352615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A3FAE" w14:textId="77777777" w:rsidR="006040DB" w:rsidRDefault="006040DB">
      <w:pPr>
        <w:rPr>
          <w:sz w:val="20"/>
        </w:rPr>
        <w:sectPr w:rsidR="006040DB" w:rsidSect="00AF3AC9">
          <w:headerReference w:type="default" r:id="rId24"/>
          <w:pgSz w:w="11910" w:h="16840"/>
          <w:pgMar w:top="1740" w:right="1320" w:bottom="280" w:left="1340" w:header="1452" w:footer="0" w:gutter="0"/>
          <w:cols w:space="720"/>
        </w:sectPr>
      </w:pPr>
    </w:p>
    <w:p w14:paraId="5549C9FB" w14:textId="77777777" w:rsidR="006040DB" w:rsidRDefault="00000000">
      <w:pPr>
        <w:pStyle w:val="BodyText"/>
        <w:spacing w:before="278"/>
        <w:ind w:left="100"/>
      </w:pPr>
      <w:r>
        <w:lastRenderedPageBreak/>
        <w:t>simply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.env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10"/>
        </w:rPr>
        <w:t>.</w:t>
      </w:r>
    </w:p>
    <w:p w14:paraId="0AD67EE0" w14:textId="77777777" w:rsidR="006040DB" w:rsidRDefault="00000000">
      <w:pPr>
        <w:spacing w:before="278"/>
        <w:ind w:left="100"/>
        <w:rPr>
          <w:sz w:val="27"/>
        </w:rPr>
      </w:pPr>
      <w:r>
        <w:rPr>
          <w:sz w:val="27"/>
        </w:rPr>
        <w:t>PORT</w:t>
      </w:r>
      <w:r>
        <w:rPr>
          <w:spacing w:val="-3"/>
          <w:sz w:val="27"/>
        </w:rPr>
        <w:t xml:space="preserve"> </w:t>
      </w:r>
      <w:r>
        <w:rPr>
          <w:sz w:val="27"/>
        </w:rPr>
        <w:t>=</w:t>
      </w:r>
      <w:r>
        <w:rPr>
          <w:spacing w:val="-4"/>
          <w:sz w:val="27"/>
        </w:rPr>
        <w:t xml:space="preserve"> 5000</w:t>
      </w:r>
    </w:p>
    <w:p w14:paraId="61CDFEEF" w14:textId="77777777" w:rsidR="006040DB" w:rsidRDefault="00000000">
      <w:pPr>
        <w:spacing w:before="280"/>
        <w:ind w:left="100"/>
        <w:rPr>
          <w:sz w:val="27"/>
        </w:rPr>
      </w:pPr>
      <w:hyperlink r:id="rId25">
        <w:r>
          <w:rPr>
            <w:spacing w:val="-2"/>
            <w:sz w:val="27"/>
          </w:rPr>
          <w:t>CONN_STR=mongodb+srv://4727yesuraju:rough@cluster0.wbclvtg.mongodb.net</w:t>
        </w:r>
      </w:hyperlink>
    </w:p>
    <w:p w14:paraId="36BA136E" w14:textId="77777777" w:rsidR="006040DB" w:rsidRDefault="00000000">
      <w:pPr>
        <w:spacing w:before="2"/>
        <w:ind w:left="100"/>
        <w:rPr>
          <w:sz w:val="27"/>
        </w:rPr>
      </w:pPr>
      <w:r>
        <w:rPr>
          <w:spacing w:val="-2"/>
          <w:sz w:val="27"/>
        </w:rPr>
        <w:t>/?retryWrites=true&amp;w=majority&amp;appName=Cluster0</w:t>
      </w:r>
    </w:p>
    <w:p w14:paraId="1B883F6D" w14:textId="77777777" w:rsidR="006040DB" w:rsidRDefault="00000000">
      <w:pPr>
        <w:pStyle w:val="ListParagraph"/>
        <w:numPr>
          <w:ilvl w:val="0"/>
          <w:numId w:val="1"/>
        </w:numPr>
        <w:tabs>
          <w:tab w:val="left" w:pos="453"/>
        </w:tabs>
        <w:spacing w:before="285"/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 run server.</w:t>
      </w:r>
    </w:p>
    <w:p w14:paraId="54F5F19E" w14:textId="77777777" w:rsidR="006040DB" w:rsidRDefault="00000000">
      <w:pPr>
        <w:pStyle w:val="BodyText"/>
        <w:spacing w:before="278" w:line="448" w:lineRule="auto"/>
        <w:ind w:left="100" w:right="4586"/>
      </w:pPr>
      <w:r>
        <w:t>npm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(installing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dependencies) npm run dev (to run server)</w:t>
      </w:r>
    </w:p>
    <w:p w14:paraId="7A431D00" w14:textId="77777777" w:rsidR="006040DB" w:rsidRDefault="00000000">
      <w:pPr>
        <w:pStyle w:val="ListParagraph"/>
        <w:numPr>
          <w:ilvl w:val="0"/>
          <w:numId w:val="1"/>
        </w:numPr>
        <w:tabs>
          <w:tab w:val="left" w:pos="593"/>
        </w:tabs>
        <w:spacing w:before="1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running </w:t>
      </w:r>
      <w:r>
        <w:rPr>
          <w:b/>
          <w:spacing w:val="-2"/>
          <w:sz w:val="28"/>
        </w:rPr>
        <w:t>successfully.</w:t>
      </w:r>
    </w:p>
    <w:p w14:paraId="7BBC8AB3" w14:textId="77777777" w:rsidR="006040DB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61F187EE" wp14:editId="09F8AC27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731510" cy="246888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1DF0E" w14:textId="77777777" w:rsidR="006040DB" w:rsidRDefault="006040DB">
      <w:pPr>
        <w:rPr>
          <w:sz w:val="20"/>
        </w:rPr>
        <w:sectPr w:rsidR="006040DB" w:rsidSect="00AF3AC9">
          <w:headerReference w:type="default" r:id="rId27"/>
          <w:pgSz w:w="11910" w:h="16840"/>
          <w:pgMar w:top="1740" w:right="1320" w:bottom="280" w:left="1340" w:header="1452" w:footer="0" w:gutter="0"/>
          <w:cols w:space="720"/>
        </w:sectPr>
      </w:pPr>
    </w:p>
    <w:p w14:paraId="2D76D076" w14:textId="77777777" w:rsidR="006040DB" w:rsidRDefault="00000000">
      <w:pPr>
        <w:spacing w:before="66"/>
        <w:ind w:left="100"/>
        <w:rPr>
          <w:b/>
          <w:sz w:val="36"/>
        </w:rPr>
      </w:pPr>
      <w:r>
        <w:rPr>
          <w:b/>
          <w:sz w:val="36"/>
        </w:rPr>
        <w:lastRenderedPageBreak/>
        <w:t>route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its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functionality</w:t>
      </w:r>
      <w:r>
        <w:rPr>
          <w:b/>
          <w:spacing w:val="-1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 w14:paraId="4228176F" w14:textId="77777777" w:rsidR="006040DB" w:rsidRDefault="00000000">
      <w:pPr>
        <w:pStyle w:val="BodyText"/>
        <w:spacing w:before="276" w:line="448" w:lineRule="auto"/>
        <w:ind w:left="821" w:right="673"/>
      </w:pPr>
      <w:r>
        <w:t>For</w:t>
      </w:r>
      <w:r>
        <w:rPr>
          <w:spacing w:val="-5"/>
        </w:rPr>
        <w:t xml:space="preserve"> </w:t>
      </w:r>
      <w:r>
        <w:t>this use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Thunder</w:t>
      </w:r>
      <w:r>
        <w:rPr>
          <w:spacing w:val="-5"/>
        </w:rPr>
        <w:t xml:space="preserve"> </w:t>
      </w:r>
      <w:r>
        <w:t>Client. i use THUNDER CLIENT.</w:t>
      </w:r>
    </w:p>
    <w:p w14:paraId="1717CBA1" w14:textId="77777777" w:rsidR="006040DB" w:rsidRDefault="00000000">
      <w:pPr>
        <w:pStyle w:val="Heading1"/>
        <w:spacing w:line="365" w:lineRule="exact"/>
      </w:pPr>
      <w:r>
        <w:t>CREATE</w:t>
      </w:r>
      <w:r>
        <w:rPr>
          <w:spacing w:val="-8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06EB8BDA" w14:textId="77777777" w:rsidR="006040DB" w:rsidRDefault="00000000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79" w:line="451" w:lineRule="auto"/>
        <w:ind w:right="683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 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 below fields.</w:t>
      </w:r>
    </w:p>
    <w:p w14:paraId="1560CBB1" w14:textId="77777777" w:rsidR="006040DB" w:rsidRDefault="00000000">
      <w:pPr>
        <w:pStyle w:val="BodyText"/>
        <w:spacing w:line="316" w:lineRule="exact"/>
        <w:ind w:left="821"/>
      </w:pPr>
      <w:r>
        <w:t>username,</w:t>
      </w:r>
      <w:r>
        <w:rPr>
          <w:spacing w:val="-9"/>
        </w:rPr>
        <w:t xml:space="preserve"> </w:t>
      </w:r>
      <w:r>
        <w:t>empname,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t>role,</w:t>
      </w:r>
      <w:r>
        <w:rPr>
          <w:spacing w:val="-9"/>
        </w:rPr>
        <w:t xml:space="preserve"> </w:t>
      </w:r>
      <w:r>
        <w:rPr>
          <w:spacing w:val="-2"/>
        </w:rPr>
        <w:t>salary</w:t>
      </w:r>
    </w:p>
    <w:p w14:paraId="3D730032" w14:textId="77777777" w:rsidR="006040DB" w:rsidRDefault="00000000">
      <w:pPr>
        <w:pStyle w:val="ListParagraph"/>
        <w:numPr>
          <w:ilvl w:val="1"/>
          <w:numId w:val="1"/>
        </w:numPr>
        <w:tabs>
          <w:tab w:val="left" w:pos="1173"/>
          <w:tab w:val="left" w:pos="1176"/>
        </w:tabs>
        <w:spacing w:before="283" w:line="446" w:lineRule="auto"/>
        <w:ind w:left="1176" w:right="899" w:hanging="356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thunder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options method as post</w:t>
      </w:r>
    </w:p>
    <w:p w14:paraId="7FDB4F28" w14:textId="77777777" w:rsidR="006040DB" w:rsidRDefault="00000000">
      <w:pPr>
        <w:spacing w:before="3"/>
        <w:ind w:left="1541"/>
        <w:rPr>
          <w:sz w:val="25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5"/>
        </w:rPr>
        <w:t>http://localhost:5000/api/user/create</w:t>
      </w:r>
    </w:p>
    <w:p w14:paraId="1B78BF4C" w14:textId="77777777" w:rsidR="006040DB" w:rsidRDefault="00000000">
      <w:pPr>
        <w:pStyle w:val="BodyText"/>
        <w:spacing w:before="283"/>
        <w:ind w:left="1541"/>
      </w:pPr>
      <w:r>
        <w:t>pass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2"/>
        </w:rPr>
        <w:t>value.</w:t>
      </w:r>
    </w:p>
    <w:p w14:paraId="024F9391" w14:textId="77777777" w:rsidR="006040DB" w:rsidRDefault="00000000">
      <w:pPr>
        <w:spacing w:before="280"/>
        <w:ind w:left="1541"/>
        <w:rPr>
          <w:b/>
          <w:sz w:val="18"/>
        </w:rPr>
      </w:pPr>
      <w:r>
        <w:rPr>
          <w:b/>
          <w:spacing w:val="-10"/>
          <w:sz w:val="18"/>
        </w:rPr>
        <w:t>{</w:t>
      </w:r>
    </w:p>
    <w:p w14:paraId="41DCC3B2" w14:textId="77777777" w:rsidR="006040DB" w:rsidRDefault="006040DB">
      <w:pPr>
        <w:pStyle w:val="BodyText"/>
        <w:spacing w:before="75"/>
        <w:rPr>
          <w:sz w:val="18"/>
        </w:rPr>
      </w:pPr>
    </w:p>
    <w:p w14:paraId="4D4C48F9" w14:textId="77777777" w:rsidR="006040DB" w:rsidRDefault="00000000">
      <w:pPr>
        <w:spacing w:before="1" w:line="564" w:lineRule="auto"/>
        <w:ind w:left="1541" w:right="5089"/>
        <w:rPr>
          <w:b/>
          <w:sz w:val="18"/>
        </w:rPr>
      </w:pPr>
      <w:r>
        <w:rPr>
          <w:b/>
          <w:sz w:val="18"/>
        </w:rPr>
        <w:t>"username": "jack", "empname": "jack rider", "email": "</w:t>
      </w:r>
      <w:hyperlink r:id="rId28">
        <w:r>
          <w:rPr>
            <w:b/>
            <w:sz w:val="18"/>
          </w:rPr>
          <w:t>jack@gmail.com</w:t>
        </w:r>
      </w:hyperlink>
      <w:r>
        <w:rPr>
          <w:b/>
          <w:sz w:val="18"/>
        </w:rPr>
        <w:t>", "role":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>"Front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End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Developer", "salary": 60000</w:t>
      </w:r>
    </w:p>
    <w:p w14:paraId="029869FA" w14:textId="77777777" w:rsidR="006040DB" w:rsidRDefault="00000000">
      <w:pPr>
        <w:spacing w:before="2"/>
        <w:ind w:left="1541"/>
        <w:rPr>
          <w:b/>
          <w:sz w:val="18"/>
        </w:rPr>
      </w:pPr>
      <w:r>
        <w:rPr>
          <w:b/>
          <w:spacing w:val="-10"/>
          <w:sz w:val="18"/>
        </w:rPr>
        <w:t>}</w:t>
      </w:r>
    </w:p>
    <w:p w14:paraId="2C26566A" w14:textId="77777777" w:rsidR="006040DB" w:rsidRDefault="006040DB">
      <w:pPr>
        <w:pStyle w:val="BodyText"/>
        <w:spacing w:before="69"/>
        <w:rPr>
          <w:sz w:val="18"/>
        </w:rPr>
      </w:pPr>
    </w:p>
    <w:p w14:paraId="55CDFBFF" w14:textId="77777777" w:rsidR="006040DB" w:rsidRDefault="00000000">
      <w:pPr>
        <w:pStyle w:val="ListParagraph"/>
        <w:numPr>
          <w:ilvl w:val="1"/>
          <w:numId w:val="1"/>
        </w:numPr>
        <w:tabs>
          <w:tab w:val="left" w:pos="1168"/>
          <w:tab w:val="left" w:pos="1176"/>
        </w:tabs>
        <w:spacing w:before="0" w:line="451" w:lineRule="auto"/>
        <w:ind w:left="1176" w:right="495" w:hanging="356"/>
        <w:rPr>
          <w:b/>
          <w:sz w:val="28"/>
        </w:rPr>
      </w:pPr>
      <w:r>
        <w:rPr>
          <w:b/>
          <w:sz w:val="28"/>
        </w:rPr>
        <w:t>finally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mongodb 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a </w:t>
      </w:r>
      <w:r>
        <w:rPr>
          <w:b/>
          <w:spacing w:val="-2"/>
          <w:sz w:val="28"/>
        </w:rPr>
        <w:t>inserted</w:t>
      </w:r>
    </w:p>
    <w:p w14:paraId="5A494E29" w14:textId="77777777" w:rsidR="006040DB" w:rsidRDefault="00000000">
      <w:pPr>
        <w:pStyle w:val="BodyText"/>
        <w:spacing w:line="317" w:lineRule="exact"/>
        <w:ind w:left="1104"/>
      </w:pP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response.</w:t>
      </w:r>
    </w:p>
    <w:p w14:paraId="494863A5" w14:textId="77777777" w:rsidR="006040DB" w:rsidRDefault="00000000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83" w:line="448" w:lineRule="auto"/>
        <w:ind w:right="997" w:hanging="423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response.</w:t>
      </w:r>
    </w:p>
    <w:p w14:paraId="7923883B" w14:textId="77777777" w:rsidR="006040DB" w:rsidRDefault="00000000">
      <w:pPr>
        <w:pStyle w:val="BodyText"/>
        <w:spacing w:before="1"/>
        <w:ind w:left="1243"/>
      </w:pP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images...</w:t>
      </w:r>
    </w:p>
    <w:p w14:paraId="632E30B9" w14:textId="77777777" w:rsidR="006040DB" w:rsidRDefault="006040DB">
      <w:pPr>
        <w:sectPr w:rsidR="006040DB" w:rsidSect="00AF3AC9">
          <w:headerReference w:type="default" r:id="rId29"/>
          <w:pgSz w:w="11910" w:h="16840"/>
          <w:pgMar w:top="1360" w:right="1320" w:bottom="280" w:left="1340" w:header="0" w:footer="0" w:gutter="0"/>
          <w:cols w:space="720"/>
        </w:sectPr>
      </w:pPr>
    </w:p>
    <w:p w14:paraId="7E101B9E" w14:textId="77777777" w:rsidR="006040DB" w:rsidRDefault="006040DB">
      <w:pPr>
        <w:pStyle w:val="BodyText"/>
      </w:pPr>
    </w:p>
    <w:p w14:paraId="4B008A9D" w14:textId="77777777" w:rsidR="006040DB" w:rsidRDefault="006040DB">
      <w:pPr>
        <w:pStyle w:val="BodyText"/>
        <w:spacing w:before="61"/>
      </w:pPr>
    </w:p>
    <w:p w14:paraId="6ED27995" w14:textId="77777777" w:rsidR="006040DB" w:rsidRDefault="00000000">
      <w:pPr>
        <w:ind w:left="100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1B8F2D16" w14:textId="77777777" w:rsidR="006040DB" w:rsidRDefault="00000000">
      <w:pPr>
        <w:pStyle w:val="ListParagraph"/>
        <w:numPr>
          <w:ilvl w:val="0"/>
          <w:numId w:val="2"/>
        </w:numPr>
        <w:tabs>
          <w:tab w:val="left" w:pos="1173"/>
          <w:tab w:val="left" w:pos="1243"/>
        </w:tabs>
        <w:spacing w:line="451" w:lineRule="auto"/>
        <w:ind w:right="220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 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 as a param.</w:t>
      </w:r>
    </w:p>
    <w:p w14:paraId="5EC16474" w14:textId="77777777" w:rsidR="006040DB" w:rsidRDefault="00000000">
      <w:pPr>
        <w:pStyle w:val="BodyText"/>
        <w:spacing w:line="317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3C37B093" w14:textId="77777777" w:rsidR="006040DB" w:rsidRDefault="00000000">
      <w:pPr>
        <w:pStyle w:val="BodyText"/>
        <w:spacing w:before="278" w:line="322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3F7DC999" w14:textId="77777777" w:rsidR="006040DB" w:rsidRDefault="00000000">
      <w:pPr>
        <w:spacing w:line="310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http://localhost:5000/api/user/read/65ed7b3d76e1dcc9a51654ca</w:t>
      </w:r>
    </w:p>
    <w:p w14:paraId="57ABD663" w14:textId="77777777" w:rsidR="006040DB" w:rsidRDefault="00000000">
      <w:pPr>
        <w:pStyle w:val="ListParagraph"/>
        <w:numPr>
          <w:ilvl w:val="0"/>
          <w:numId w:val="2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specific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764C6BB4" w14:textId="77777777" w:rsidR="006040DB" w:rsidRDefault="00000000">
      <w:pPr>
        <w:spacing w:before="280"/>
        <w:ind w:left="100"/>
        <w:rPr>
          <w:b/>
          <w:sz w:val="27"/>
        </w:rPr>
      </w:pPr>
      <w:r>
        <w:rPr>
          <w:b/>
          <w:spacing w:val="-2"/>
          <w:sz w:val="27"/>
        </w:rPr>
        <w:t>READALL</w:t>
      </w:r>
      <w:r>
        <w:rPr>
          <w:b/>
          <w:spacing w:val="-5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6CCCCD20" w14:textId="77777777" w:rsidR="006040DB" w:rsidRDefault="00000000">
      <w:pPr>
        <w:pStyle w:val="ListParagraph"/>
        <w:numPr>
          <w:ilvl w:val="0"/>
          <w:numId w:val="3"/>
        </w:numPr>
        <w:tabs>
          <w:tab w:val="left" w:pos="1020"/>
          <w:tab w:val="left" w:pos="1156"/>
          <w:tab w:val="left" w:pos="1867"/>
        </w:tabs>
        <w:spacing w:before="280" w:line="456" w:lineRule="auto"/>
        <w:ind w:left="1156" w:right="169" w:hanging="336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Read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route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used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data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existing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 xml:space="preserve">mongodb </w:t>
      </w:r>
      <w:r>
        <w:rPr>
          <w:b/>
          <w:spacing w:val="-4"/>
          <w:sz w:val="27"/>
        </w:rPr>
        <w:t>data</w:t>
      </w:r>
      <w:r>
        <w:rPr>
          <w:b/>
          <w:sz w:val="27"/>
        </w:rPr>
        <w:tab/>
        <w:t>base .</w:t>
      </w:r>
    </w:p>
    <w:p w14:paraId="07E644D5" w14:textId="77777777" w:rsidR="006040DB" w:rsidRDefault="00000000">
      <w:pPr>
        <w:pStyle w:val="BodyText"/>
        <w:spacing w:line="319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27EB4AC4" w14:textId="77777777" w:rsidR="006040DB" w:rsidRDefault="00000000">
      <w:pPr>
        <w:spacing w:before="273"/>
        <w:ind w:left="1541"/>
        <w:rPr>
          <w:sz w:val="27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7"/>
        </w:rPr>
        <w:t>http://localhost:5000/api/user/readall</w:t>
      </w:r>
    </w:p>
    <w:p w14:paraId="089FFB34" w14:textId="77777777" w:rsidR="006040DB" w:rsidRDefault="00000000">
      <w:pPr>
        <w:pStyle w:val="ListParagraph"/>
        <w:numPr>
          <w:ilvl w:val="0"/>
          <w:numId w:val="3"/>
        </w:numPr>
        <w:tabs>
          <w:tab w:val="left" w:pos="1021"/>
        </w:tabs>
        <w:spacing w:before="288"/>
        <w:ind w:left="1021" w:hanging="200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4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7C749DA1" w14:textId="77777777" w:rsidR="006040DB" w:rsidRDefault="00000000">
      <w:pPr>
        <w:spacing w:before="280"/>
        <w:ind w:left="100"/>
        <w:rPr>
          <w:b/>
          <w:sz w:val="27"/>
        </w:rPr>
      </w:pPr>
      <w:r>
        <w:rPr>
          <w:b/>
          <w:sz w:val="27"/>
        </w:rPr>
        <w:t>UPDATE</w:t>
      </w:r>
      <w:r>
        <w:rPr>
          <w:b/>
          <w:spacing w:val="-17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20D01BFB" w14:textId="77777777" w:rsidR="006040DB" w:rsidRDefault="00000000">
      <w:pPr>
        <w:pStyle w:val="ListParagraph"/>
        <w:numPr>
          <w:ilvl w:val="0"/>
          <w:numId w:val="4"/>
        </w:numPr>
        <w:tabs>
          <w:tab w:val="left" w:pos="1173"/>
          <w:tab w:val="left" w:pos="1243"/>
        </w:tabs>
        <w:spacing w:before="276" w:line="451" w:lineRule="auto"/>
        <w:ind w:right="151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 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6ACE34A3" w14:textId="77777777" w:rsidR="006040DB" w:rsidRDefault="00000000">
      <w:pPr>
        <w:pStyle w:val="BodyText"/>
        <w:spacing w:line="316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put</w:t>
      </w:r>
    </w:p>
    <w:p w14:paraId="03C643DC" w14:textId="77777777" w:rsidR="006040DB" w:rsidRDefault="00000000">
      <w:pPr>
        <w:pStyle w:val="BodyText"/>
        <w:spacing w:before="283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6825FF19" w14:textId="77777777" w:rsidR="006040DB" w:rsidRDefault="00000000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http://localhost:5000/api/user/update/65ed7b3d76e1dcc9a51654ca</w:t>
      </w:r>
    </w:p>
    <w:p w14:paraId="14B85A6B" w14:textId="77777777" w:rsidR="006040DB" w:rsidRDefault="00000000">
      <w:pPr>
        <w:pStyle w:val="ListParagraph"/>
        <w:numPr>
          <w:ilvl w:val="0"/>
          <w:numId w:val="4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updated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7F7189C4" w14:textId="77777777" w:rsidR="006040DB" w:rsidRDefault="006040DB">
      <w:pPr>
        <w:rPr>
          <w:sz w:val="27"/>
        </w:rPr>
        <w:sectPr w:rsidR="006040DB" w:rsidSect="00AF3AC9">
          <w:headerReference w:type="default" r:id="rId30"/>
          <w:pgSz w:w="11910" w:h="16840"/>
          <w:pgMar w:top="1920" w:right="1320" w:bottom="280" w:left="1340" w:header="0" w:footer="0" w:gutter="0"/>
          <w:cols w:space="720"/>
        </w:sectPr>
      </w:pPr>
    </w:p>
    <w:p w14:paraId="41BF2EAC" w14:textId="77777777" w:rsidR="006040DB" w:rsidRDefault="00000000">
      <w:pPr>
        <w:spacing w:before="64"/>
        <w:ind w:left="100"/>
        <w:rPr>
          <w:b/>
          <w:sz w:val="27"/>
        </w:rPr>
      </w:pPr>
      <w:r>
        <w:rPr>
          <w:b/>
          <w:sz w:val="27"/>
        </w:rPr>
        <w:lastRenderedPageBreak/>
        <w:t>DELETE</w:t>
      </w:r>
      <w:r>
        <w:rPr>
          <w:b/>
          <w:spacing w:val="-16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5E6E49BC" w14:textId="77777777" w:rsidR="006040DB" w:rsidRDefault="00000000">
      <w:pPr>
        <w:pStyle w:val="ListParagraph"/>
        <w:numPr>
          <w:ilvl w:val="0"/>
          <w:numId w:val="5"/>
        </w:numPr>
        <w:tabs>
          <w:tab w:val="left" w:pos="1173"/>
          <w:tab w:val="left" w:pos="1243"/>
        </w:tabs>
        <w:spacing w:before="275" w:line="448" w:lineRule="auto"/>
        <w:ind w:right="286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480F958D" w14:textId="77777777" w:rsidR="006040DB" w:rsidRDefault="00000000">
      <w:pPr>
        <w:pStyle w:val="BodyText"/>
        <w:spacing w:before="2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delete</w:t>
      </w:r>
    </w:p>
    <w:p w14:paraId="18E91D6A" w14:textId="77777777" w:rsidR="006040DB" w:rsidRDefault="00000000">
      <w:pPr>
        <w:pStyle w:val="BodyText"/>
        <w:spacing w:before="278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421A2128" w14:textId="77777777" w:rsidR="006040DB" w:rsidRDefault="00000000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http://localhost:5000/api/user/delete/65ed7b3d76e1dcc9a51654ca</w:t>
      </w:r>
    </w:p>
    <w:p w14:paraId="7F76D777" w14:textId="77777777" w:rsidR="006040DB" w:rsidRDefault="00000000">
      <w:pPr>
        <w:pStyle w:val="ListParagraph"/>
        <w:numPr>
          <w:ilvl w:val="0"/>
          <w:numId w:val="5"/>
        </w:numPr>
        <w:tabs>
          <w:tab w:val="left" w:pos="1155"/>
        </w:tabs>
        <w:spacing w:before="289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deleted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successfully</w:t>
      </w:r>
      <w:r>
        <w:rPr>
          <w:b/>
          <w:spacing w:val="-12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0D34EB91" w14:textId="77777777" w:rsidR="006040DB" w:rsidRDefault="006040DB">
      <w:pPr>
        <w:pStyle w:val="BodyText"/>
        <w:rPr>
          <w:sz w:val="27"/>
        </w:rPr>
      </w:pPr>
    </w:p>
    <w:p w14:paraId="423DCC8D" w14:textId="77777777" w:rsidR="006040DB" w:rsidRDefault="006040DB">
      <w:pPr>
        <w:pStyle w:val="BodyText"/>
        <w:rPr>
          <w:sz w:val="27"/>
        </w:rPr>
      </w:pPr>
    </w:p>
    <w:p w14:paraId="57DD23E0" w14:textId="77777777" w:rsidR="006040DB" w:rsidRDefault="006040DB">
      <w:pPr>
        <w:pStyle w:val="BodyText"/>
        <w:rPr>
          <w:sz w:val="27"/>
        </w:rPr>
      </w:pPr>
    </w:p>
    <w:p w14:paraId="59B61C5E" w14:textId="77777777" w:rsidR="006040DB" w:rsidRDefault="006040DB">
      <w:pPr>
        <w:pStyle w:val="BodyText"/>
        <w:rPr>
          <w:sz w:val="27"/>
        </w:rPr>
      </w:pPr>
    </w:p>
    <w:p w14:paraId="3A6B33BE" w14:textId="77777777" w:rsidR="006040DB" w:rsidRDefault="006040DB">
      <w:pPr>
        <w:pStyle w:val="BodyText"/>
        <w:rPr>
          <w:sz w:val="27"/>
        </w:rPr>
      </w:pPr>
    </w:p>
    <w:p w14:paraId="3DACC196" w14:textId="77777777" w:rsidR="006040DB" w:rsidRDefault="006040DB">
      <w:pPr>
        <w:pStyle w:val="BodyText"/>
        <w:spacing w:before="184"/>
        <w:rPr>
          <w:sz w:val="27"/>
        </w:rPr>
      </w:pPr>
    </w:p>
    <w:p w14:paraId="278B6EDC" w14:textId="77777777" w:rsidR="006040DB" w:rsidRDefault="00000000">
      <w:pPr>
        <w:spacing w:before="1"/>
        <w:ind w:left="100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2B28BFD2" w14:textId="77777777" w:rsidR="006040DB" w:rsidRDefault="00000000">
      <w:pPr>
        <w:spacing w:before="283"/>
        <w:ind w:left="10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5553A338" w14:textId="77777777" w:rsidR="006040DB" w:rsidRDefault="00000000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23F0FCDB" wp14:editId="6F21293C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98393" w14:textId="77777777" w:rsidR="006040DB" w:rsidRDefault="006040DB">
      <w:pPr>
        <w:rPr>
          <w:sz w:val="20"/>
        </w:rPr>
        <w:sectPr w:rsidR="006040DB" w:rsidSect="00AF3AC9">
          <w:headerReference w:type="default" r:id="rId32"/>
          <w:pgSz w:w="11910" w:h="16840"/>
          <w:pgMar w:top="1360" w:right="1320" w:bottom="280" w:left="1340" w:header="0" w:footer="0" w:gutter="0"/>
          <w:cols w:space="720"/>
        </w:sectPr>
      </w:pPr>
    </w:p>
    <w:p w14:paraId="762944EA" w14:textId="77777777" w:rsidR="006040DB" w:rsidRDefault="006040DB">
      <w:pPr>
        <w:pStyle w:val="BodyText"/>
        <w:spacing w:before="48" w:after="1"/>
        <w:rPr>
          <w:sz w:val="20"/>
        </w:rPr>
      </w:pPr>
    </w:p>
    <w:p w14:paraId="2845ACC9" w14:textId="77777777" w:rsidR="006040DB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637CE2B" wp14:editId="05ED2CB4">
            <wp:extent cx="5782310" cy="3612515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6487" w14:textId="77777777" w:rsidR="006040DB" w:rsidRDefault="006040DB">
      <w:pPr>
        <w:pStyle w:val="BodyText"/>
        <w:rPr>
          <w:sz w:val="24"/>
        </w:rPr>
      </w:pPr>
    </w:p>
    <w:p w14:paraId="3AD749CA" w14:textId="77777777" w:rsidR="006040DB" w:rsidRDefault="006040DB">
      <w:pPr>
        <w:pStyle w:val="BodyText"/>
        <w:spacing w:before="237"/>
        <w:rPr>
          <w:sz w:val="24"/>
        </w:rPr>
      </w:pPr>
    </w:p>
    <w:p w14:paraId="70368D71" w14:textId="77777777" w:rsidR="006040DB" w:rsidRDefault="00000000">
      <w:pPr>
        <w:ind w:left="100"/>
        <w:rPr>
          <w:b/>
          <w:sz w:val="24"/>
        </w:rPr>
      </w:pPr>
      <w:r>
        <w:rPr>
          <w:b/>
          <w:sz w:val="24"/>
        </w:rPr>
        <w:t>READONE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77DD17B1" w14:textId="77777777" w:rsidR="006040DB" w:rsidRDefault="00000000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76D8AA23" wp14:editId="7103FC1E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650865" cy="353060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2D403" w14:textId="77777777" w:rsidR="006040DB" w:rsidRDefault="006040DB">
      <w:pPr>
        <w:rPr>
          <w:sz w:val="20"/>
        </w:rPr>
        <w:sectPr w:rsidR="006040DB" w:rsidSect="00AF3AC9">
          <w:headerReference w:type="default" r:id="rId35"/>
          <w:pgSz w:w="11910" w:h="16840"/>
          <w:pgMar w:top="1700" w:right="1320" w:bottom="280" w:left="1340" w:header="1452" w:footer="0" w:gutter="0"/>
          <w:cols w:space="720"/>
        </w:sectPr>
      </w:pPr>
    </w:p>
    <w:p w14:paraId="53EC7AE3" w14:textId="77777777" w:rsidR="006040DB" w:rsidRDefault="006040DB">
      <w:pPr>
        <w:pStyle w:val="BodyText"/>
        <w:spacing w:before="48" w:after="1"/>
        <w:rPr>
          <w:sz w:val="20"/>
        </w:rPr>
      </w:pPr>
    </w:p>
    <w:p w14:paraId="323343C9" w14:textId="77777777" w:rsidR="006040DB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0EC1165" wp14:editId="3B642B54">
            <wp:extent cx="5782310" cy="3612515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5061" w14:textId="77777777" w:rsidR="006040DB" w:rsidRDefault="006040DB">
      <w:pPr>
        <w:pStyle w:val="BodyText"/>
        <w:rPr>
          <w:sz w:val="24"/>
        </w:rPr>
      </w:pPr>
    </w:p>
    <w:p w14:paraId="1A649BB1" w14:textId="77777777" w:rsidR="006040DB" w:rsidRDefault="006040DB">
      <w:pPr>
        <w:pStyle w:val="BodyText"/>
        <w:rPr>
          <w:sz w:val="24"/>
        </w:rPr>
      </w:pPr>
    </w:p>
    <w:p w14:paraId="20B591EC" w14:textId="77777777" w:rsidR="006040DB" w:rsidRDefault="006040DB">
      <w:pPr>
        <w:pStyle w:val="BodyText"/>
        <w:rPr>
          <w:sz w:val="24"/>
        </w:rPr>
      </w:pPr>
    </w:p>
    <w:p w14:paraId="70ABBC2F" w14:textId="77777777" w:rsidR="006040DB" w:rsidRDefault="006040DB">
      <w:pPr>
        <w:pStyle w:val="BodyText"/>
        <w:spacing w:before="242"/>
        <w:rPr>
          <w:sz w:val="24"/>
        </w:rPr>
      </w:pPr>
    </w:p>
    <w:p w14:paraId="075F52C9" w14:textId="77777777" w:rsidR="006040DB" w:rsidRDefault="00000000">
      <w:pPr>
        <w:ind w:left="100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6EF7984C" w14:textId="77777777" w:rsidR="006040DB" w:rsidRDefault="00000000">
      <w:pPr>
        <w:pStyle w:val="BodyText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0CDF14FA" wp14:editId="65347E07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651500" cy="3530600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A8D0D" w14:textId="77777777" w:rsidR="006040DB" w:rsidRDefault="006040DB">
      <w:pPr>
        <w:rPr>
          <w:sz w:val="20"/>
        </w:rPr>
        <w:sectPr w:rsidR="006040DB" w:rsidSect="00AF3AC9">
          <w:headerReference w:type="default" r:id="rId38"/>
          <w:pgSz w:w="11910" w:h="16840"/>
          <w:pgMar w:top="1700" w:right="1320" w:bottom="280" w:left="1340" w:header="1452" w:footer="0" w:gutter="0"/>
          <w:cols w:space="720"/>
        </w:sectPr>
      </w:pPr>
    </w:p>
    <w:p w14:paraId="632205DC" w14:textId="77777777" w:rsidR="006040DB" w:rsidRDefault="006040DB">
      <w:pPr>
        <w:pStyle w:val="BodyText"/>
        <w:spacing w:before="48" w:after="1"/>
        <w:rPr>
          <w:sz w:val="20"/>
        </w:rPr>
      </w:pPr>
    </w:p>
    <w:p w14:paraId="2B47B678" w14:textId="77777777" w:rsidR="006040DB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9D3D020" wp14:editId="3DE41F96">
            <wp:extent cx="5782310" cy="3612515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E27F" w14:textId="77777777" w:rsidR="006040DB" w:rsidRDefault="006040DB">
      <w:pPr>
        <w:pStyle w:val="BodyText"/>
        <w:rPr>
          <w:sz w:val="24"/>
        </w:rPr>
      </w:pPr>
    </w:p>
    <w:p w14:paraId="3D111839" w14:textId="77777777" w:rsidR="006040DB" w:rsidRDefault="006040DB">
      <w:pPr>
        <w:pStyle w:val="BodyText"/>
        <w:rPr>
          <w:sz w:val="24"/>
        </w:rPr>
      </w:pPr>
    </w:p>
    <w:p w14:paraId="53DB26BC" w14:textId="77777777" w:rsidR="006040DB" w:rsidRDefault="006040DB">
      <w:pPr>
        <w:pStyle w:val="BodyText"/>
        <w:rPr>
          <w:sz w:val="24"/>
        </w:rPr>
      </w:pPr>
    </w:p>
    <w:p w14:paraId="1969E6F2" w14:textId="77777777" w:rsidR="006040DB" w:rsidRDefault="006040DB">
      <w:pPr>
        <w:pStyle w:val="BodyText"/>
        <w:rPr>
          <w:sz w:val="24"/>
        </w:rPr>
      </w:pPr>
    </w:p>
    <w:p w14:paraId="0ECD93EE" w14:textId="77777777" w:rsidR="006040DB" w:rsidRDefault="006040DB">
      <w:pPr>
        <w:pStyle w:val="BodyText"/>
        <w:rPr>
          <w:sz w:val="24"/>
        </w:rPr>
      </w:pPr>
    </w:p>
    <w:p w14:paraId="7FB0C5E8" w14:textId="77777777" w:rsidR="006040DB" w:rsidRDefault="006040DB">
      <w:pPr>
        <w:rPr>
          <w:sz w:val="24"/>
        </w:rPr>
      </w:pPr>
    </w:p>
    <w:sectPr w:rsidR="006040DB">
      <w:headerReference w:type="default" r:id="rId40"/>
      <w:pgSz w:w="11910" w:h="16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FE2613" w14:textId="77777777" w:rsidR="00AF3AC9" w:rsidRDefault="00AF3AC9">
      <w:r>
        <w:separator/>
      </w:r>
    </w:p>
  </w:endnote>
  <w:endnote w:type="continuationSeparator" w:id="0">
    <w:p w14:paraId="37A77279" w14:textId="77777777" w:rsidR="00AF3AC9" w:rsidRDefault="00AF3A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0C33B3" w14:textId="77777777" w:rsidR="00AF3AC9" w:rsidRDefault="00AF3AC9">
      <w:r>
        <w:separator/>
      </w:r>
    </w:p>
  </w:footnote>
  <w:footnote w:type="continuationSeparator" w:id="0">
    <w:p w14:paraId="2E85645D" w14:textId="77777777" w:rsidR="00AF3AC9" w:rsidRDefault="00AF3A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C42C25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3632" behindDoc="1" locked="0" layoutInCell="1" allowOverlap="1" wp14:anchorId="7990EEE5" wp14:editId="4829C1EC">
              <wp:simplePos x="0" y="0"/>
              <wp:positionH relativeFrom="page">
                <wp:posOffset>989965</wp:posOffset>
              </wp:positionH>
              <wp:positionV relativeFrom="page">
                <wp:posOffset>908685</wp:posOffset>
              </wp:positionV>
              <wp:extent cx="2354580" cy="22161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5458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F70857" w14:textId="77777777" w:rsidR="006040DB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MONGODB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CONNECTION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90EEE5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77.95pt;margin-top:71.55pt;width:185.4pt;height:17.4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" filled="f" stroked="f">
              <v:textbox inset="0,0,0,0">
                <w:txbxContent>
                  <w:p w14:paraId="46F70857" w14:textId="77777777" w:rsidR="006040DB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MONGODB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8"/>
                      </w:rPr>
                      <w:t>CONNECTION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DC5D08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2D8EC48A" wp14:editId="5916B1B5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543935" cy="194310"/>
              <wp:effectExtent l="0" t="0" r="0" b="0"/>
              <wp:wrapNone/>
              <wp:docPr id="19" name="Text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4393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3D0DF7" w14:textId="77777777" w:rsidR="006040DB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CREATING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WITH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EXISTING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USERNAEM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8EC48A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2" type="#_x0000_t202" style="position:absolute;margin-left:71pt;margin-top:71.6pt;width:279.05pt;height:15.3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" filled="f" stroked="f">
              <v:textbox inset="0,0,0,0">
                <w:txbxContent>
                  <w:p w14:paraId="463D0DF7" w14:textId="77777777" w:rsidR="006040DB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CREATING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WITH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EXISTING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USERNAEM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4AD00F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56AC42D8" wp14:editId="298D4D5C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895985" cy="194310"/>
              <wp:effectExtent l="0" t="0" r="0" b="0"/>
              <wp:wrapNone/>
              <wp:docPr id="22" name="Text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959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7BCF58" w14:textId="77777777" w:rsidR="006040DB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READ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ALL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AC42D8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3" type="#_x0000_t202" style="position:absolute;margin-left:71pt;margin-top:71.6pt;width:70.55pt;height:15.3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" filled="f" stroked="f">
              <v:textbox inset="0,0,0,0">
                <w:txbxContent>
                  <w:p w14:paraId="517BCF58" w14:textId="77777777" w:rsidR="006040DB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READ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ALL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618991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824" behindDoc="1" locked="0" layoutInCell="1" allowOverlap="1" wp14:anchorId="2CDD83B0" wp14:editId="4911B26E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731520" cy="194310"/>
              <wp:effectExtent l="0" t="0" r="0" b="0"/>
              <wp:wrapNone/>
              <wp:docPr id="25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15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9210C4" w14:textId="77777777" w:rsidR="006040DB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DELETE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DD83B0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4" type="#_x0000_t202" style="position:absolute;margin-left:71pt;margin-top:71.6pt;width:57.6pt;height:15.3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" filled="f" stroked="f">
              <v:textbox inset="0,0,0,0">
                <w:txbxContent>
                  <w:p w14:paraId="259210C4" w14:textId="77777777" w:rsidR="006040DB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proofErr w:type="gramStart"/>
                    <w:r>
                      <w:rPr>
                        <w:b/>
                        <w:sz w:val="24"/>
                      </w:rPr>
                      <w:t>DELETE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470456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4656" behindDoc="1" locked="0" layoutInCell="1" allowOverlap="1" wp14:anchorId="050168F5" wp14:editId="222439E6">
              <wp:simplePos x="0" y="0"/>
              <wp:positionH relativeFrom="page">
                <wp:posOffset>1081405</wp:posOffset>
              </wp:positionH>
              <wp:positionV relativeFrom="page">
                <wp:posOffset>908685</wp:posOffset>
              </wp:positionV>
              <wp:extent cx="812800" cy="221615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28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EEBE55D" w14:textId="77777777" w:rsidR="006040DB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ROUTES: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0168F5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85.15pt;margin-top:71.55pt;width:64pt;height:17.45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" filled="f" stroked="f">
              <v:textbox inset="0,0,0,0">
                <w:txbxContent>
                  <w:p w14:paraId="5EEBE55D" w14:textId="77777777" w:rsidR="006040DB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ROUTES: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557FF6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5680" behindDoc="1" locked="0" layoutInCell="1" allowOverlap="1" wp14:anchorId="62CDFD8D" wp14:editId="1384F1A0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952500" cy="221615"/>
              <wp:effectExtent l="0" t="0" r="0" b="0"/>
              <wp:wrapNone/>
              <wp:docPr id="8" name="Text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A68820" w14:textId="77777777" w:rsidR="006040DB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READALL: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CDFD8D"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8.2pt;margin-top:71.55pt;width:75pt;height:17.4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" filled="f" stroked="f">
              <v:textbox inset="0,0,0,0">
                <w:txbxContent>
                  <w:p w14:paraId="7CA68820" w14:textId="77777777" w:rsidR="006040DB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READALL: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0FA1FD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6704" behindDoc="1" locked="0" layoutInCell="1" allowOverlap="1" wp14:anchorId="6E365413" wp14:editId="35444BA6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861060" cy="221615"/>
              <wp:effectExtent l="0" t="0" r="0" b="0"/>
              <wp:wrapNone/>
              <wp:docPr id="11" name="Text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10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8724DF" w14:textId="77777777" w:rsidR="006040DB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UPDATE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365413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9" type="#_x0000_t202" style="position:absolute;margin-left:78.2pt;margin-top:71.55pt;width:67.8pt;height:17.4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" filled="f" stroked="f">
              <v:textbox inset="0,0,0,0">
                <w:txbxContent>
                  <w:p w14:paraId="5A8724DF" w14:textId="77777777" w:rsidR="006040DB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proofErr w:type="gramStart"/>
                    <w:r>
                      <w:rPr>
                        <w:b/>
                        <w:sz w:val="28"/>
                      </w:rPr>
                      <w:t>UPDATE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04227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1816E4C4" wp14:editId="4152F54A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545715" cy="221615"/>
              <wp:effectExtent l="0" t="0" r="0" b="0"/>
              <wp:wrapNone/>
              <wp:docPr id="14" name="Text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571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D9F14E" w14:textId="77777777" w:rsidR="006040DB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HOW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TO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RUN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ON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LOCALLY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16E4C4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30" type="#_x0000_t202" style="position:absolute;margin-left:71pt;margin-top:71.55pt;width:200.45pt;height:17.4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" filled="f" stroked="f">
              <v:textbox inset="0,0,0,0">
                <w:txbxContent>
                  <w:p w14:paraId="11D9F14E" w14:textId="77777777" w:rsidR="006040DB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HOW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TO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RUN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ON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8"/>
                      </w:rPr>
                      <w:t>LOCALLY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275E64" w14:textId="77777777" w:rsidR="006040DB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2698F9AB" wp14:editId="55AECA2B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326005" cy="221615"/>
              <wp:effectExtent l="0" t="0" r="0" b="0"/>
              <wp:wrapNone/>
              <wp:docPr id="16" name="Text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2600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576F9E" w14:textId="77777777" w:rsidR="006040DB" w:rsidRDefault="00000000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---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trouble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above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t>process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?</w:t>
                          </w:r>
                          <w:proofErr w:type="gramEnd"/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98F9AB" id="_x0000_t202" coordsize="21600,21600" o:spt="202" path="m,l,21600r21600,l21600,xe">
              <v:stroke joinstyle="miter"/>
              <v:path gradientshapeok="t" o:connecttype="rect"/>
            </v:shapetype>
            <v:shape id="Textbox 16" o:spid="_x0000_s1031" type="#_x0000_t202" style="position:absolute;margin-left:71pt;margin-top:71.55pt;width:183.15pt;height:17.4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" filled="f" stroked="f">
              <v:textbox inset="0,0,0,0">
                <w:txbxContent>
                  <w:p w14:paraId="4E576F9E" w14:textId="77777777" w:rsidR="006040DB" w:rsidRDefault="00000000">
                    <w:pPr>
                      <w:pStyle w:val="BodyText"/>
                      <w:spacing w:before="6"/>
                      <w:ind w:left="20"/>
                    </w:pPr>
                    <w:r>
                      <w:t>---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trouble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above</w:t>
                    </w:r>
                    <w:r>
                      <w:rPr>
                        <w:spacing w:val="-4"/>
                      </w:rPr>
                      <w:t xml:space="preserve"> </w:t>
                    </w:r>
                    <w:proofErr w:type="gramStart"/>
                    <w:r>
                      <w:t>process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?</w:t>
                    </w:r>
                    <w:proofErr w:type="gramEnd"/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1785BA" w14:textId="77777777" w:rsidR="006040DB" w:rsidRDefault="006040DB"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FEF73" w14:textId="77777777" w:rsidR="006040DB" w:rsidRDefault="006040DB"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6A53E5" w14:textId="77777777" w:rsidR="006040DB" w:rsidRDefault="006040DB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243" w:hanging="355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3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1175" w:hanging="35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43" w:hanging="35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129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8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8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7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6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5" w:hanging="355"/>
      </w:pPr>
      <w:rPr>
        <w:rFonts w:hint="default"/>
        <w:lang w:val="en-US" w:eastAsia="en-US" w:bidi="ar-SA"/>
      </w:rPr>
    </w:lvl>
  </w:abstractNum>
  <w:abstractNum w:abstractNumId="4" w15:restartNumberingAfterBreak="0">
    <w:nsid w:val="59ADCABA"/>
    <w:multiLevelType w:val="multilevel"/>
    <w:tmpl w:val="59ADCABA"/>
    <w:lvl w:ilvl="0">
      <w:start w:val="1"/>
      <w:numFmt w:val="decimal"/>
      <w:lvlText w:val="%1"/>
      <w:lvlJc w:val="left"/>
      <w:pPr>
        <w:ind w:left="1157" w:hanging="2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1"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num w:numId="1" w16cid:durableId="159583562">
    <w:abstractNumId w:val="3"/>
  </w:num>
  <w:num w:numId="2" w16cid:durableId="361713246">
    <w:abstractNumId w:val="2"/>
  </w:num>
  <w:num w:numId="3" w16cid:durableId="1333534904">
    <w:abstractNumId w:val="4"/>
  </w:num>
  <w:num w:numId="4" w16cid:durableId="1471633635">
    <w:abstractNumId w:val="1"/>
  </w:num>
  <w:num w:numId="5" w16cid:durableId="1709724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0DB"/>
    <w:rsid w:val="000D1702"/>
    <w:rsid w:val="001976A5"/>
    <w:rsid w:val="006040DB"/>
    <w:rsid w:val="00847ADF"/>
    <w:rsid w:val="009F35C9"/>
    <w:rsid w:val="00AF3AC9"/>
    <w:rsid w:val="02F516EA"/>
    <w:rsid w:val="34762022"/>
    <w:rsid w:val="54E27360"/>
    <w:rsid w:val="71B4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0DB8B"/>
  <w15:docId w15:val="{A98267F9-AFDF-46A6-A901-6D88A31BD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Title">
    <w:name w:val="Title"/>
    <w:basedOn w:val="Normal"/>
    <w:uiPriority w:val="1"/>
    <w:qFormat/>
    <w:pPr>
      <w:spacing w:before="59"/>
      <w:ind w:left="178" w:right="200"/>
      <w:jc w:val="center"/>
    </w:pPr>
    <w:rPr>
      <w:b/>
      <w:bCs/>
      <w:sz w:val="64"/>
      <w:szCs w:val="6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278"/>
      <w:ind w:left="1174" w:hanging="353"/>
    </w:pPr>
  </w:style>
  <w:style w:type="paragraph" w:customStyle="1" w:styleId="TableParagraph">
    <w:name w:val="Table Paragraph"/>
    <w:basedOn w:val="Normal"/>
    <w:uiPriority w:val="1"/>
    <w:qFormat/>
  </w:style>
  <w:style w:type="character" w:styleId="UnresolvedMention">
    <w:name w:val="Unresolved Mention"/>
    <w:basedOn w:val="DefaultParagraphFont"/>
    <w:uiPriority w:val="99"/>
    <w:semiHidden/>
    <w:unhideWhenUsed/>
    <w:rsid w:val="000D17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eader" Target="header3.xml"/><Relationship Id="rId26" Type="http://schemas.openxmlformats.org/officeDocument/2006/relationships/image" Target="media/image11.png"/><Relationship Id="rId39" Type="http://schemas.openxmlformats.org/officeDocument/2006/relationships/image" Target="media/image17.jpeg"/><Relationship Id="rId21" Type="http://schemas.openxmlformats.org/officeDocument/2006/relationships/header" Target="header4.xml"/><Relationship Id="rId34" Type="http://schemas.openxmlformats.org/officeDocument/2006/relationships/image" Target="media/image1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header" Target="header7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5.xml"/><Relationship Id="rId32" Type="http://schemas.openxmlformats.org/officeDocument/2006/relationships/header" Target="header9.xml"/><Relationship Id="rId37" Type="http://schemas.openxmlformats.org/officeDocument/2006/relationships/image" Target="media/image16.jpeg"/><Relationship Id="rId40" Type="http://schemas.openxmlformats.org/officeDocument/2006/relationships/header" Target="header1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jpeg"/><Relationship Id="rId28" Type="http://schemas.openxmlformats.org/officeDocument/2006/relationships/hyperlink" Target="mailto:jack@gmail.com" TargetMode="External"/><Relationship Id="rId36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hyperlink" Target="https://github.com/4727yesuraju/crud.git" TargetMode="External"/><Relationship Id="rId27" Type="http://schemas.openxmlformats.org/officeDocument/2006/relationships/header" Target="header6.xml"/><Relationship Id="rId30" Type="http://schemas.openxmlformats.org/officeDocument/2006/relationships/header" Target="header8.xml"/><Relationship Id="rId35" Type="http://schemas.openxmlformats.org/officeDocument/2006/relationships/header" Target="header10.xml"/><Relationship Id="rId8" Type="http://schemas.openxmlformats.org/officeDocument/2006/relationships/hyperlink" Target="mailto:madiraddijagadeesh@gmail.com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hyperlink" Target="mailto:rough@cluster0.wbclvtg.mongodb.net" TargetMode="External"/><Relationship Id="rId33" Type="http://schemas.openxmlformats.org/officeDocument/2006/relationships/image" Target="media/image13.jpeg"/><Relationship Id="rId38" Type="http://schemas.openxmlformats.org/officeDocument/2006/relationships/header" Target="head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478</Words>
  <Characters>2726</Characters>
  <Application>Microsoft Office Word</Application>
  <DocSecurity>0</DocSecurity>
  <Lines>22</Lines>
  <Paragraphs>6</Paragraphs>
  <ScaleCrop>false</ScaleCrop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madireddi jagadeesh</cp:lastModifiedBy>
  <cp:revision>3</cp:revision>
  <dcterms:created xsi:type="dcterms:W3CDTF">2024-04-02T03:42:00Z</dcterms:created>
  <dcterms:modified xsi:type="dcterms:W3CDTF">2024-04-02T03:46:00Z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2024-03-16T00:00:00Z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0D3015E342B74D2A89396EFBA1DAE40E_13</vt:lpwstr>
  </property>
</Properties>
</file>